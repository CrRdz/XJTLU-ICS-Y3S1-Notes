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0EE0B">
      <w:pPr>
        <w:pStyle w:val="3"/>
      </w:pPr>
      <w:r>
        <w:t>Tutorial Questions – Week 11: JUnit</w:t>
      </w:r>
    </w:p>
    <w:p w14:paraId="2374DBAB">
      <w:pPr>
        <w:pStyle w:val="4"/>
      </w:pPr>
      <w:r>
        <w:t>Q1. Test Isolation</w:t>
      </w:r>
    </w:p>
    <w:p w14:paraId="21A858DB">
      <w:r>
        <w:t>Explain what “isolation” means in JUnit testing, and why it is important.</w:t>
      </w:r>
      <w:r>
        <w:br w:type="textWrapping"/>
      </w:r>
      <w:r>
        <w:t>Your explanation should include:</w:t>
      </w:r>
      <w:r>
        <w:br w:type="textWrapping"/>
      </w:r>
      <w:r>
        <w:t>1. What isolation means in the context of JUnit .</w:t>
      </w:r>
      <w:r>
        <w:br w:type="textWrapping"/>
      </w:r>
      <w:r>
        <w:t>2. How JUnit ensures this.</w:t>
      </w:r>
      <w:r>
        <w:br w:type="textWrapping"/>
      </w:r>
      <w:r>
        <w:t>3. A practical example showing what can go wrong without isolation.</w:t>
      </w:r>
    </w:p>
    <w:p w14:paraId="40649504">
      <w:pPr>
        <w:pStyle w:val="4"/>
      </w:pPr>
      <w:r>
        <w:t>Q2. Test Verdicts</w:t>
      </w:r>
    </w:p>
    <w:p w14:paraId="4C1B8BBA">
      <w:r>
        <w:t>Compare PASS, FAIL, and ERROR verdicts in JUnit.</w:t>
      </w:r>
      <w:r>
        <w:br w:type="textWrapping"/>
      </w:r>
      <w:r>
        <w:t>For each verdict, describe:</w:t>
      </w:r>
      <w:r>
        <w:br w:type="textWrapping"/>
      </w:r>
      <w:r>
        <w:t>- What happened during execution</w:t>
      </w:r>
      <w:r>
        <w:br w:type="textWrapping"/>
      </w:r>
      <w:r>
        <w:t>- What caused the verdict</w:t>
      </w:r>
      <w:r>
        <w:br w:type="textWrapping"/>
      </w:r>
      <w:r>
        <w:t>- One example scenario</w:t>
      </w:r>
    </w:p>
    <w:p w14:paraId="2922EEC3">
      <w:pPr>
        <w:pStyle w:val="4"/>
      </w:pPr>
      <w:r>
        <w:t>Q3. assertThrows</w:t>
      </w:r>
    </w:p>
    <w:p w14:paraId="3BF466B0">
      <w:r>
        <w:t>Write a JUnit test for the following method using assertThrows:</w:t>
      </w:r>
      <w:r>
        <w:br w:type="textWrapping"/>
      </w:r>
      <w:r>
        <w:t>public int divide(int a, int b) { return a / b; }</w:t>
      </w:r>
      <w:r>
        <w:br w:type="textWrapping"/>
      </w:r>
      <w:r>
        <w:t>Requirements:</w:t>
      </w:r>
      <w:r>
        <w:br w:type="textWrapping"/>
      </w:r>
      <w:r>
        <w:t>- Test that dividing by zero throws ArithmeticException.</w:t>
      </w:r>
      <w:r>
        <w:br w:type="textWrapping"/>
      </w:r>
      <w:r>
        <w:t>- Use the correct lambda expression inside assertThrows.</w:t>
      </w:r>
    </w:p>
    <w:p w14:paraId="76FD3F63">
      <w:pPr>
        <w:pStyle w:val="4"/>
      </w:pPr>
      <w:r>
        <w:t>Q4. Calculator Tests</w:t>
      </w:r>
    </w:p>
    <w:p w14:paraId="55FE6D86">
      <w:r>
        <w:t>Given the Calculator class:</w:t>
      </w:r>
      <w:r>
        <w:br w:type="textWrapping"/>
      </w:r>
      <w:r>
        <w:br w:type="textWrapping"/>
      </w:r>
      <w:r>
        <w:t>public class Calculator {</w:t>
      </w:r>
      <w:r>
        <w:br w:type="textWrapping"/>
      </w:r>
      <w:r>
        <w:t xml:space="preserve">    public int add(int a, int b) { return a + b; }</w:t>
      </w:r>
      <w:r>
        <w:br w:type="textWrapping"/>
      </w:r>
      <w:r>
        <w:t xml:space="preserve">    public int subtract(int a, int b) { return a - b;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Write two JUnit tests:</w:t>
      </w:r>
      <w:r>
        <w:br w:type="textWrapping"/>
      </w:r>
      <w:r>
        <w:t>1. One for add(int, int)</w:t>
      </w:r>
      <w:r>
        <w:br w:type="textWrapping"/>
      </w:r>
      <w:r>
        <w:t>2. One for subtract(int, int)</w:t>
      </w:r>
      <w:r>
        <w:br w:type="textWrapping"/>
      </w:r>
      <w:r>
        <w:t>Each test must:</w:t>
      </w:r>
      <w:r>
        <w:br w:type="textWrapping"/>
      </w:r>
      <w:r>
        <w:t>- Create a new Calculator instance</w:t>
      </w:r>
      <w:r>
        <w:br w:type="textWrapping"/>
      </w:r>
      <w:r>
        <w:t>- Follow Arrange–Act–Assert</w:t>
      </w:r>
      <w:r>
        <w:br w:type="textWrapping"/>
      </w:r>
      <w:r>
        <w:t>- Use assertEquals with meaningful expected values</w:t>
      </w:r>
    </w:p>
    <w:p w14:paraId="1EC6EC5B">
      <w:pPr>
        <w:pStyle w:val="4"/>
      </w:pPr>
      <w:r>
        <w:t xml:space="preserve">Q5. </w:t>
      </w:r>
      <w:bookmarkStart w:id="0" w:name="_GoBack"/>
      <w:bookmarkEnd w:id="0"/>
      <w:r>
        <w:t>Life Cycle + Annotations</w:t>
      </w:r>
    </w:p>
    <w:p w14:paraId="5C9AB89D">
      <w:pPr>
        <w:rPr>
          <w:rFonts w:hint="eastAsia"/>
        </w:rPr>
      </w:pPr>
      <w:r>
        <w:t>Complete the test class below using JUnit life-cycle annotations and at least two additional JUnit annotations.</w:t>
      </w:r>
      <w:r>
        <w:br w:type="textWrapping"/>
      </w:r>
      <w:r>
        <w:br w:type="textWrapping"/>
      </w:r>
      <w:r>
        <w:t>Skeleton:</w:t>
      </w:r>
      <w:r>
        <w:br w:type="textWrapping"/>
      </w:r>
      <w:r>
        <w:br w:type="textWrapping"/>
      </w:r>
      <w:r>
        <w:rPr>
          <w:rFonts w:hint="eastAsia"/>
        </w:rPr>
        <w:t>import org.junit.jupiter.api.*;</w:t>
      </w:r>
    </w:p>
    <w:p w14:paraId="4316D6F9">
      <w:pPr>
        <w:rPr>
          <w:rFonts w:hint="eastAsia"/>
        </w:rPr>
      </w:pPr>
    </w:p>
    <w:p w14:paraId="000CDFB8">
      <w:pPr>
        <w:rPr>
          <w:rFonts w:hint="eastAsia"/>
        </w:rPr>
      </w:pPr>
      <w:r>
        <w:rPr>
          <w:rFonts w:hint="eastAsia"/>
        </w:rPr>
        <w:t>public class AnnotationDemoTest {</w:t>
      </w:r>
    </w:p>
    <w:p w14:paraId="401DEF58">
      <w:pPr>
        <w:rPr>
          <w:rFonts w:hint="eastAsia"/>
        </w:rPr>
      </w:pPr>
    </w:p>
    <w:p w14:paraId="4276BF53">
      <w:pPr>
        <w:rPr>
          <w:rFonts w:hint="eastAsia"/>
        </w:rPr>
      </w:pPr>
      <w:r>
        <w:rPr>
          <w:rFonts w:hint="eastAsia"/>
        </w:rPr>
        <w:t xml:space="preserve">    // TODO: Make this a one-time setup method.</w:t>
      </w:r>
    </w:p>
    <w:p w14:paraId="227366B2">
      <w:pPr>
        <w:rPr>
          <w:rFonts w:hint="eastAsia"/>
        </w:rPr>
      </w:pPr>
      <w:r>
        <w:rPr>
          <w:rFonts w:hint="eastAsia"/>
        </w:rPr>
        <w:t xml:space="preserve">    // Hint: It should run exactly once before any test method runs.</w:t>
      </w:r>
    </w:p>
    <w:p w14:paraId="5CAE9FAC">
      <w:pPr>
        <w:rPr>
          <w:rFonts w:hint="eastAsia"/>
        </w:rPr>
      </w:pPr>
      <w:r>
        <w:rPr>
          <w:rFonts w:hint="eastAsia"/>
        </w:rPr>
        <w:t xml:space="preserve">    static void setupAll() {</w:t>
      </w:r>
    </w:p>
    <w:p w14:paraId="7523030B">
      <w:pPr>
        <w:rPr>
          <w:rFonts w:hint="eastAsia"/>
        </w:rPr>
      </w:pPr>
      <w:r>
        <w:rPr>
          <w:rFonts w:hint="eastAsia"/>
        </w:rPr>
        <w:t xml:space="preserve">        System.out.println("setupAll runs");</w:t>
      </w:r>
    </w:p>
    <w:p w14:paraId="6A48A95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958B5D">
      <w:pPr>
        <w:rPr>
          <w:rFonts w:hint="eastAsia"/>
        </w:rPr>
      </w:pPr>
    </w:p>
    <w:p w14:paraId="3BD0A831">
      <w:pPr>
        <w:rPr>
          <w:rFonts w:hint="eastAsia"/>
        </w:rPr>
      </w:pPr>
      <w:r>
        <w:rPr>
          <w:rFonts w:hint="eastAsia"/>
        </w:rPr>
        <w:t xml:space="preserve">    // TODO: Make this a per-test setup method.</w:t>
      </w:r>
    </w:p>
    <w:p w14:paraId="16D2DCFE">
      <w:pPr>
        <w:rPr>
          <w:rFonts w:hint="eastAsia"/>
        </w:rPr>
      </w:pPr>
      <w:r>
        <w:rPr>
          <w:rFonts w:hint="eastAsia"/>
        </w:rPr>
        <w:t xml:space="preserve">    // Hint: It should run before every test method.</w:t>
      </w:r>
    </w:p>
    <w:p w14:paraId="2F32CE70">
      <w:pPr>
        <w:rPr>
          <w:rFonts w:hint="eastAsia"/>
        </w:rPr>
      </w:pPr>
      <w:r>
        <w:rPr>
          <w:rFonts w:hint="eastAsia"/>
        </w:rPr>
        <w:t xml:space="preserve">    void setupEach() {</w:t>
      </w:r>
    </w:p>
    <w:p w14:paraId="11E5BD1E">
      <w:pPr>
        <w:rPr>
          <w:rFonts w:hint="eastAsia"/>
        </w:rPr>
      </w:pPr>
      <w:r>
        <w:rPr>
          <w:rFonts w:hint="eastAsia"/>
        </w:rPr>
        <w:t xml:space="preserve">        System.out.println("setupEach runs");</w:t>
      </w:r>
    </w:p>
    <w:p w14:paraId="4B98A56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E3E655">
      <w:pPr>
        <w:rPr>
          <w:rFonts w:hint="eastAsia"/>
        </w:rPr>
      </w:pPr>
    </w:p>
    <w:p w14:paraId="7C9D7234">
      <w:pPr>
        <w:rPr>
          <w:rFonts w:hint="eastAsia"/>
        </w:rPr>
      </w:pPr>
      <w:r>
        <w:rPr>
          <w:rFonts w:hint="eastAsia"/>
        </w:rPr>
        <w:t xml:space="preserve">    // TODO: Make this a per-test cleanup method.</w:t>
      </w:r>
    </w:p>
    <w:p w14:paraId="479F4C32">
      <w:pPr>
        <w:rPr>
          <w:rFonts w:hint="eastAsia"/>
        </w:rPr>
      </w:pPr>
      <w:r>
        <w:rPr>
          <w:rFonts w:hint="eastAsia"/>
        </w:rPr>
        <w:t xml:space="preserve">    // Hint: It should run after every test method.</w:t>
      </w:r>
    </w:p>
    <w:p w14:paraId="0B6DD6B4">
      <w:pPr>
        <w:rPr>
          <w:rFonts w:hint="eastAsia"/>
        </w:rPr>
      </w:pPr>
      <w:r>
        <w:rPr>
          <w:rFonts w:hint="eastAsia"/>
        </w:rPr>
        <w:t xml:space="preserve">    void tearDownEach() {</w:t>
      </w:r>
    </w:p>
    <w:p w14:paraId="78FBF729">
      <w:pPr>
        <w:rPr>
          <w:rFonts w:hint="eastAsia"/>
        </w:rPr>
      </w:pPr>
      <w:r>
        <w:rPr>
          <w:rFonts w:hint="eastAsia"/>
        </w:rPr>
        <w:t xml:space="preserve">        System.out.println("tearDownEach runs");</w:t>
      </w:r>
    </w:p>
    <w:p w14:paraId="6EF6E3B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86BC1D">
      <w:pPr>
        <w:rPr>
          <w:rFonts w:hint="eastAsia"/>
        </w:rPr>
      </w:pPr>
    </w:p>
    <w:p w14:paraId="71C0A652">
      <w:pPr>
        <w:rPr>
          <w:rFonts w:hint="eastAsia"/>
        </w:rPr>
      </w:pPr>
      <w:r>
        <w:rPr>
          <w:rFonts w:hint="eastAsia"/>
        </w:rPr>
        <w:t xml:space="preserve">    // TODO: Make this a one-time cleanup method.</w:t>
      </w:r>
    </w:p>
    <w:p w14:paraId="64353FF4">
      <w:pPr>
        <w:rPr>
          <w:rFonts w:hint="eastAsia"/>
        </w:rPr>
      </w:pPr>
      <w:r>
        <w:rPr>
          <w:rFonts w:hint="eastAsia"/>
        </w:rPr>
        <w:t xml:space="preserve">    // Hint: It should run once after all test methods finish.</w:t>
      </w:r>
    </w:p>
    <w:p w14:paraId="63C13962">
      <w:pPr>
        <w:rPr>
          <w:rFonts w:hint="eastAsia"/>
        </w:rPr>
      </w:pPr>
      <w:r>
        <w:rPr>
          <w:rFonts w:hint="eastAsia"/>
        </w:rPr>
        <w:t xml:space="preserve">    static void tearDownAll() {</w:t>
      </w:r>
    </w:p>
    <w:p w14:paraId="2A9ADF7C">
      <w:pPr>
        <w:rPr>
          <w:rFonts w:hint="eastAsia"/>
        </w:rPr>
      </w:pPr>
      <w:r>
        <w:rPr>
          <w:rFonts w:hint="eastAsia"/>
        </w:rPr>
        <w:t xml:space="preserve">        System.out.println("tearDownAll runs");</w:t>
      </w:r>
    </w:p>
    <w:p w14:paraId="30A4004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21F60C">
      <w:pPr>
        <w:rPr>
          <w:rFonts w:hint="eastAsia"/>
        </w:rPr>
      </w:pPr>
    </w:p>
    <w:p w14:paraId="0BF230FA">
      <w:pPr>
        <w:rPr>
          <w:rFonts w:hint="eastAsia"/>
        </w:rPr>
      </w:pPr>
      <w:r>
        <w:rPr>
          <w:rFonts w:hint="eastAsia"/>
        </w:rPr>
        <w:t xml:space="preserve">    // TODO: Turn this into a normal test method.</w:t>
      </w:r>
    </w:p>
    <w:p w14:paraId="03E2081F">
      <w:pPr>
        <w:rPr>
          <w:rFonts w:hint="eastAsia"/>
        </w:rPr>
      </w:pPr>
      <w:r>
        <w:rPr>
          <w:rFonts w:hint="eastAsia"/>
        </w:rPr>
        <w:t xml:space="preserve">    // Hint: You may optionally add a human-friendly display name.</w:t>
      </w:r>
    </w:p>
    <w:p w14:paraId="551DE2DF">
      <w:pPr>
        <w:rPr>
          <w:rFonts w:hint="eastAsia"/>
        </w:rPr>
      </w:pPr>
      <w:r>
        <w:rPr>
          <w:rFonts w:hint="eastAsia"/>
        </w:rPr>
        <w:t xml:space="preserve">    void testNormal() {</w:t>
      </w:r>
    </w:p>
    <w:p w14:paraId="411448DD">
      <w:pPr>
        <w:rPr>
          <w:rFonts w:hint="eastAsia"/>
        </w:rPr>
      </w:pPr>
      <w:r>
        <w:rPr>
          <w:rFonts w:hint="eastAsia"/>
        </w:rPr>
        <w:t xml:space="preserve">        System.out.println("testNormal runs");</w:t>
      </w:r>
    </w:p>
    <w:p w14:paraId="4C85258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C38766">
      <w:pPr>
        <w:rPr>
          <w:rFonts w:hint="eastAsia"/>
        </w:rPr>
      </w:pPr>
    </w:p>
    <w:p w14:paraId="64D8F1A6">
      <w:pPr>
        <w:rPr>
          <w:rFonts w:hint="eastAsia"/>
        </w:rPr>
      </w:pPr>
      <w:r>
        <w:rPr>
          <w:rFonts w:hint="eastAsia"/>
        </w:rPr>
        <w:t xml:space="preserve">    // TODO: Make this test repeat two times.</w:t>
      </w:r>
    </w:p>
    <w:p w14:paraId="5B96C3CD">
      <w:pPr>
        <w:rPr>
          <w:rFonts w:hint="eastAsia"/>
        </w:rPr>
      </w:pPr>
      <w:r>
        <w:rPr>
          <w:rFonts w:hint="eastAsia"/>
        </w:rPr>
        <w:t xml:space="preserve">    // Hint: Use the repeat annotation from the lecture (it replaces @Test).</w:t>
      </w:r>
    </w:p>
    <w:p w14:paraId="2BEB9357">
      <w:pPr>
        <w:rPr>
          <w:rFonts w:hint="eastAsia"/>
        </w:rPr>
      </w:pPr>
      <w:r>
        <w:rPr>
          <w:rFonts w:hint="eastAsia"/>
        </w:rPr>
        <w:t xml:space="preserve">    void testRepeated() {</w:t>
      </w:r>
    </w:p>
    <w:p w14:paraId="1077C553">
      <w:pPr>
        <w:rPr>
          <w:rFonts w:hint="eastAsia"/>
        </w:rPr>
      </w:pPr>
      <w:r>
        <w:rPr>
          <w:rFonts w:hint="eastAsia"/>
        </w:rPr>
        <w:t xml:space="preserve">        System.out.println("testRepeated runs");</w:t>
      </w:r>
    </w:p>
    <w:p w14:paraId="3077E27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F970B3">
      <w:pPr>
        <w:rPr>
          <w:rFonts w:hint="eastAsia"/>
        </w:rPr>
      </w:pPr>
    </w:p>
    <w:p w14:paraId="349CC264">
      <w:pPr>
        <w:rPr>
          <w:rFonts w:hint="eastAsia"/>
        </w:rPr>
      </w:pPr>
      <w:r>
        <w:rPr>
          <w:rFonts w:hint="eastAsia"/>
        </w:rPr>
        <w:t xml:space="preserve">    // TODO: Convert this into a test that verifies an exception.</w:t>
      </w:r>
    </w:p>
    <w:p w14:paraId="064509B7">
      <w:pPr>
        <w:rPr>
          <w:rFonts w:hint="eastAsia"/>
        </w:rPr>
      </w:pPr>
      <w:r>
        <w:rPr>
          <w:rFonts w:hint="eastAsia"/>
        </w:rPr>
        <w:t xml:space="preserve">    // Hint: Use the exception-assertion method from the lecture with a lambda.</w:t>
      </w:r>
    </w:p>
    <w:p w14:paraId="39563F83">
      <w:pPr>
        <w:rPr>
          <w:rFonts w:hint="eastAsia"/>
        </w:rPr>
      </w:pPr>
      <w:r>
        <w:rPr>
          <w:rFonts w:hint="eastAsia"/>
        </w:rPr>
        <w:t xml:space="preserve">    void testException() {</w:t>
      </w:r>
    </w:p>
    <w:p w14:paraId="4067972C">
      <w:pPr>
        <w:rPr>
          <w:rFonts w:hint="eastAsia"/>
        </w:rPr>
      </w:pPr>
      <w:r>
        <w:rPr>
          <w:rFonts w:hint="eastAsia"/>
        </w:rPr>
        <w:t xml:space="preserve">        // example idea: divide by zero using a Calculator</w:t>
      </w:r>
    </w:p>
    <w:p w14:paraId="1AB835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F0A25A7">
      <w:pPr>
        <w:rPr>
          <w:rFonts w:hint="eastAsia"/>
        </w:rPr>
      </w:pPr>
    </w:p>
    <w:p w14:paraId="5721C53E">
      <w:pPr>
        <w:rPr>
          <w:rFonts w:hint="eastAsia"/>
        </w:rPr>
      </w:pPr>
      <w:r>
        <w:rPr>
          <w:rFonts w:hint="eastAsia"/>
        </w:rPr>
        <w:t xml:space="preserve">    // TODO: Apply a timeout limit to this test.</w:t>
      </w:r>
    </w:p>
    <w:p w14:paraId="39558369">
      <w:pPr>
        <w:rPr>
          <w:rFonts w:hint="eastAsia"/>
        </w:rPr>
      </w:pPr>
      <w:r>
        <w:rPr>
          <w:rFonts w:hint="eastAsia"/>
        </w:rPr>
        <w:t xml:space="preserve">    // Hint: Use the timeout annotation from the lecture (default unit is seconds).</w:t>
      </w:r>
    </w:p>
    <w:p w14:paraId="483A9CA0">
      <w:pPr>
        <w:rPr>
          <w:rFonts w:hint="eastAsia"/>
        </w:rPr>
      </w:pPr>
      <w:r>
        <w:rPr>
          <w:rFonts w:hint="eastAsia"/>
        </w:rPr>
        <w:t xml:space="preserve">    void testWithTimeout() throws InterruptedException {</w:t>
      </w:r>
    </w:p>
    <w:p w14:paraId="6A096EBE">
      <w:pPr>
        <w:rPr>
          <w:rFonts w:hint="eastAsia"/>
        </w:rPr>
      </w:pPr>
      <w:r>
        <w:rPr>
          <w:rFonts w:hint="eastAsia"/>
        </w:rPr>
        <w:t xml:space="preserve">        Thread.sleep(500); // should pass under a 1-second limit</w:t>
      </w:r>
    </w:p>
    <w:p w14:paraId="29BFE308">
      <w:pPr>
        <w:rPr>
          <w:rFonts w:hint="eastAsia"/>
        </w:rPr>
      </w:pPr>
      <w:r>
        <w:rPr>
          <w:rFonts w:hint="eastAsia"/>
        </w:rPr>
        <w:t xml:space="preserve">        System.out.println("testWithTimeout runs");</w:t>
      </w:r>
    </w:p>
    <w:p w14:paraId="6FC0D3A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4A0AAD0">
      <w:pPr>
        <w:rPr>
          <w:rFonts w:hint="eastAsia"/>
        </w:rPr>
      </w:pPr>
      <w:r>
        <w:rPr>
          <w:rFonts w:hint="eastAsia"/>
        </w:rPr>
        <w:t>}</w:t>
      </w:r>
    </w:p>
    <w:p w14:paraId="71B802FF">
      <w:r>
        <w:br w:type="textWrapping"/>
      </w:r>
      <w:r>
        <w:br w:type="textWrapping"/>
      </w:r>
      <w:r>
        <w:t>Tasks:</w:t>
      </w:r>
      <w:r>
        <w:br w:type="textWrapping"/>
      </w:r>
      <w:r>
        <w:t>1. Add the correct annotations.</w:t>
      </w:r>
      <w:r>
        <w:br w:type="textWrapping"/>
      </w:r>
      <w:r>
        <w:t>2. Use at least two extra annotations: DisplayName, RepeatedTest, Timeout, assertThrows.</w:t>
      </w:r>
      <w:r>
        <w:br w:type="textWrapping"/>
      </w:r>
      <w:r>
        <w:t>3. Run the tests and record the output order.</w:t>
      </w:r>
      <w:r>
        <w:br w:type="textWrapping"/>
      </w:r>
      <w:r>
        <w:t>4. Explain the observed test life cycle and annotation behaviors.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66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363</Words>
  <Characters>2130</Characters>
  <Lines>0</Lines>
  <Paragraphs>0</Paragraphs>
  <TotalTime>4</TotalTime>
  <ScaleCrop>false</ScaleCrop>
  <LinksUpToDate>false</LinksUpToDate>
  <CharactersWithSpaces>2476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王懿鸿</cp:lastModifiedBy>
  <dcterms:modified xsi:type="dcterms:W3CDTF">2025-11-23T03:06:12Z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eyJoZGlkIjoiYjkxMWE3MmNjODQ4M2ZlMjU0M2VhMzdjMGVkMGQ5ZDYiLCJ1c2VySWQiOiIyMDI0MDEzMzMifQ==</vt:lpwstr>
  </property>
  <property fmtid="{D5CDD505-2E9C-101B-9397-08002B2CF9AE}" pid="3" name="KSOProductBuildVer">
    <vt:lpwstr>2052-12.1.0.23125</vt:lpwstr>
  </property>
  <property fmtid="{D5CDD505-2E9C-101B-9397-08002B2CF9AE}" pid="4" name="ICV">
    <vt:lpwstr>73233DD22ECC4EC394A45A5601559D15_13</vt:lpwstr>
  </property>
</Properties>
</file>