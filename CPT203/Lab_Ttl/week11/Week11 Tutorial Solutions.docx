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76D7B">
      <w:pPr>
        <w:pStyle w:val="3"/>
      </w:pPr>
      <w:r>
        <w:t>Week 11 Tutorial – Standard Answers</w:t>
      </w:r>
    </w:p>
    <w:p w14:paraId="1BBA4DB3">
      <w:pPr>
        <w:pStyle w:val="4"/>
      </w:pPr>
      <w:r>
        <w:t>Q1. Test Isolation – Standard Answer</w:t>
      </w:r>
    </w:p>
    <w:p w14:paraId="694C180B">
      <w:r>
        <w:t>In JUnit, isolation means that each test runs independently and does not affect the outcome of any other test. This prevents one test’s data, state, or side effects from leaking into another test.</w:t>
      </w:r>
      <w:r>
        <w:br w:type="textWrapping"/>
      </w:r>
      <w:r>
        <w:br w:type="textWrapping"/>
      </w:r>
      <w:r>
        <w:t>JUnit ensures isolation by:</w:t>
      </w:r>
      <w:r>
        <w:br w:type="textWrapping"/>
      </w:r>
      <w:r>
        <w:t>• Creating a new test object for every @Test method.</w:t>
      </w:r>
      <w:r>
        <w:br w:type="textWrapping"/>
      </w:r>
      <w:r>
        <w:t>• Running @BeforeEach and @AfterEach around every test to reset state.</w:t>
      </w:r>
      <w:r>
        <w:br w:type="textWrapping"/>
      </w:r>
      <w:r>
        <w:t>• Avoiding shared mutable state unless explicitly declared static.</w:t>
      </w:r>
      <w:r>
        <w:br w:type="textWrapping"/>
      </w:r>
      <w:r>
        <w:br w:type="textWrapping"/>
      </w:r>
      <w:r>
        <w:t>Example of failure without isolation:</w:t>
      </w:r>
      <w:r>
        <w:br w:type="textWrapping"/>
      </w:r>
      <w:r>
        <w:t>If a shared variable is modified in one test (e.g., a counter incremented), a later test may read the changed value and produce a false FAIL or PASS, even though its own logic was correct.</w:t>
      </w:r>
    </w:p>
    <w:p w14:paraId="732071C1">
      <w:pPr>
        <w:pStyle w:val="4"/>
      </w:pPr>
      <w:r>
        <w:t>Q2. Test Verdicts – Standard Answer</w:t>
      </w:r>
    </w:p>
    <w:p w14:paraId="49240BB9">
      <w:r>
        <w:t>• PASS: The test completed normally and all assertions were satisfied.</w:t>
      </w:r>
      <w:r>
        <w:br w:type="textWrapping"/>
      </w:r>
      <w:r>
        <w:t xml:space="preserve">  Example: add(2,3) returns 5 and assertEquals(5, result) matches.</w:t>
      </w:r>
      <w:r>
        <w:br w:type="textWrapping"/>
      </w:r>
      <w:r>
        <w:br w:type="textWrapping"/>
      </w:r>
      <w:r>
        <w:t>• FAIL: The test finished execution but an assertion did not match the expected outcome.</w:t>
      </w:r>
      <w:r>
        <w:br w:type="textWrapping"/>
      </w:r>
      <w:r>
        <w:t xml:space="preserve">  Example: expecting subtract(5,3) == 1 but actual result is 2.</w:t>
      </w:r>
      <w:r>
        <w:br w:type="textWrapping"/>
      </w:r>
      <w:r>
        <w:br w:type="textWrapping"/>
      </w:r>
      <w:r>
        <w:t>• ERROR: The test did not finish due to an unexpected exception or runtime error.</w:t>
      </w:r>
      <w:r>
        <w:br w:type="textWrapping"/>
      </w:r>
      <w:r>
        <w:t xml:space="preserve">  Example: misconfigured test code</w:t>
      </w:r>
      <w:bookmarkStart w:id="0" w:name="_GoBack"/>
      <w:bookmarkEnd w:id="0"/>
      <w:r>
        <w:t>.</w:t>
      </w:r>
    </w:p>
    <w:p w14:paraId="26FD6A6F">
      <w:pPr>
        <w:pStyle w:val="4"/>
      </w:pPr>
      <w:r>
        <w:t>Q3. assertThrows – Standard Answer</w:t>
      </w:r>
    </w:p>
    <w:p w14:paraId="27568BF3">
      <w:pPr>
        <w:rPr>
          <w:rFonts w:hint="eastAsia"/>
        </w:rPr>
      </w:pPr>
      <w:r>
        <w:t>Example JUnit test:</w:t>
      </w:r>
      <w:r>
        <w:br w:type="textWrapping"/>
      </w:r>
      <w:r>
        <w:br w:type="textWrapping"/>
      </w:r>
      <w:r>
        <w:t>import static org.junit.jupiter.api.Assertions.*;</w:t>
      </w:r>
      <w:r>
        <w:br w:type="textWrapping"/>
      </w:r>
      <w:r>
        <w:t>import org.junit.jupiter.api.Test;</w:t>
      </w:r>
      <w:r>
        <w:br w:type="textWrapping"/>
      </w:r>
      <w:r>
        <w:br w:type="textWrapping"/>
      </w:r>
      <w:r>
        <w:rPr>
          <w:rFonts w:hint="eastAsia"/>
        </w:rPr>
        <w:t>import static org.junit.jupiter.api.Assertions.*;</w:t>
      </w:r>
    </w:p>
    <w:p w14:paraId="71D57447">
      <w:pPr>
        <w:rPr>
          <w:rFonts w:hint="eastAsia"/>
        </w:rPr>
      </w:pPr>
      <w:r>
        <w:rPr>
          <w:rFonts w:hint="eastAsia"/>
        </w:rPr>
        <w:t>import org.junit.jupiter.api.Test;</w:t>
      </w:r>
    </w:p>
    <w:p w14:paraId="0770EC70">
      <w:pPr>
        <w:rPr>
          <w:rFonts w:hint="eastAsia"/>
        </w:rPr>
      </w:pPr>
    </w:p>
    <w:p w14:paraId="02AA6DF5">
      <w:pPr>
        <w:rPr>
          <w:rFonts w:hint="eastAsia"/>
        </w:rPr>
      </w:pPr>
      <w:r>
        <w:rPr>
          <w:rFonts w:hint="eastAsia"/>
        </w:rPr>
        <w:t>class DivideTest {</w:t>
      </w:r>
    </w:p>
    <w:p w14:paraId="22E25A5F">
      <w:pPr>
        <w:rPr>
          <w:rFonts w:hint="eastAsia"/>
        </w:rPr>
      </w:pPr>
    </w:p>
    <w:p w14:paraId="795F6F89">
      <w:pPr>
        <w:rPr>
          <w:rFonts w:hint="eastAsia"/>
        </w:rPr>
      </w:pPr>
      <w:r>
        <w:rPr>
          <w:rFonts w:hint="eastAsia"/>
        </w:rPr>
        <w:t xml:space="preserve">    @Test</w:t>
      </w:r>
    </w:p>
    <w:p w14:paraId="1616C6A7">
      <w:pPr>
        <w:rPr>
          <w:rFonts w:hint="eastAsia"/>
        </w:rPr>
      </w:pPr>
      <w:r>
        <w:rPr>
          <w:rFonts w:hint="eastAsia"/>
        </w:rPr>
        <w:t xml:space="preserve">    void testDivideByZero() {</w:t>
      </w:r>
    </w:p>
    <w:p w14:paraId="5A0A9F73">
      <w:pPr>
        <w:rPr>
          <w:rFonts w:hint="eastAsia"/>
        </w:rPr>
      </w:pPr>
      <w:r>
        <w:rPr>
          <w:rFonts w:hint="eastAsia"/>
        </w:rPr>
        <w:t xml:space="preserve">        Calculator c = new Calculator();</w:t>
      </w:r>
    </w:p>
    <w:p w14:paraId="647677AE">
      <w:pPr>
        <w:rPr>
          <w:rFonts w:hint="eastAsia"/>
        </w:rPr>
      </w:pPr>
      <w:r>
        <w:rPr>
          <w:rFonts w:hint="eastAsia"/>
        </w:rPr>
        <w:t xml:space="preserve">        assertThrows(ArithmeticException.class,</w:t>
      </w:r>
    </w:p>
    <w:p w14:paraId="3FC1FD69">
      <w:pPr>
        <w:rPr>
          <w:rFonts w:hint="eastAsia"/>
        </w:rPr>
      </w:pPr>
      <w:r>
        <w:rPr>
          <w:rFonts w:hint="eastAsia"/>
        </w:rPr>
        <w:t xml:space="preserve">                () -&gt; c.divide(5, 0));</w:t>
      </w:r>
      <w:r>
        <w:rPr>
          <w:rFonts w:hint="eastAsia" w:eastAsia="SimSun"/>
          <w:lang w:val="en-US" w:eastAsia="zh-CN"/>
        </w:rPr>
        <w:t xml:space="preserve"> </w:t>
      </w:r>
      <w:r>
        <w:rPr>
          <w:rFonts w:hint="eastAsia"/>
        </w:rPr>
        <w:t xml:space="preserve">    }</w:t>
      </w:r>
    </w:p>
    <w:p w14:paraId="0C7E4BC9">
      <w:pPr>
        <w:rPr>
          <w:rFonts w:hint="eastAsia"/>
        </w:rPr>
      </w:pPr>
      <w:r>
        <w:rPr>
          <w:rFonts w:hint="eastAsia"/>
        </w:rPr>
        <w:t>}</w:t>
      </w:r>
    </w:p>
    <w:p w14:paraId="38B6D78B"/>
    <w:p w14:paraId="0C841B20">
      <w:pPr>
        <w:pStyle w:val="4"/>
      </w:pPr>
      <w:r>
        <w:t>Q4. Calculator Tests – Standard Answer</w:t>
      </w:r>
    </w:p>
    <w:p w14:paraId="0176B0F5">
      <w:r>
        <w:t>import static org.junit.jupiter.api.Assertions.*;</w:t>
      </w:r>
      <w:r>
        <w:br w:type="textWrapping"/>
      </w:r>
      <w:r>
        <w:t>import org.junit.jupiter.api.Test;</w:t>
      </w:r>
      <w:r>
        <w:br w:type="textWrapping"/>
      </w:r>
      <w:r>
        <w:br w:type="textWrapping"/>
      </w:r>
      <w:r>
        <w:t>class CalculatorTest {</w:t>
      </w:r>
      <w:r>
        <w:br w:type="textWrapping"/>
      </w:r>
      <w:r>
        <w:br w:type="textWrapping"/>
      </w:r>
      <w:r>
        <w:t xml:space="preserve">    @Test</w:t>
      </w:r>
      <w:r>
        <w:br w:type="textWrapping"/>
      </w:r>
      <w:r>
        <w:t xml:space="preserve">    void testAdd() {</w:t>
      </w:r>
      <w:r>
        <w:br w:type="textWrapping"/>
      </w:r>
      <w:r>
        <w:t xml:space="preserve">        // Arrange</w:t>
      </w:r>
      <w:r>
        <w:rPr>
          <w:rFonts w:hint="eastAsia" w:eastAsia="SimSun"/>
          <w:lang w:val="en-US" w:eastAsia="zh-CN"/>
        </w:rPr>
        <w:t xml:space="preserve"> = Setup part</w:t>
      </w:r>
      <w:r>
        <w:br w:type="textWrapping"/>
      </w:r>
      <w:r>
        <w:t xml:space="preserve">        Calculator c = new Calculator();</w:t>
      </w:r>
      <w:r>
        <w:br w:type="textWrapping"/>
      </w:r>
      <w:r>
        <w:t xml:space="preserve">        // Act</w:t>
      </w:r>
      <w:r>
        <w:rPr>
          <w:rFonts w:hint="eastAsia" w:eastAsia="SimSun"/>
          <w:lang w:val="en-US" w:eastAsia="zh-CN"/>
        </w:rPr>
        <w:t xml:space="preserve"> = Call part</w:t>
      </w:r>
      <w:r>
        <w:br w:type="textWrapping"/>
      </w:r>
      <w:r>
        <w:t xml:space="preserve">        int result = c.add(2, 3);</w:t>
      </w:r>
      <w:r>
        <w:br w:type="textWrapping"/>
      </w:r>
      <w:r>
        <w:t xml:space="preserve">        // Assert</w:t>
      </w:r>
      <w:r>
        <w:rPr>
          <w:rFonts w:hint="eastAsia" w:eastAsia="SimSun"/>
          <w:lang w:val="en-US" w:eastAsia="zh-CN"/>
        </w:rPr>
        <w:t xml:space="preserve"> = Assertion part</w:t>
      </w:r>
      <w:r>
        <w:br w:type="textWrapping"/>
      </w:r>
      <w:r>
        <w:t xml:space="preserve">        assertEquals(5, result);</w:t>
      </w:r>
      <w:r>
        <w:br w:type="textWrapping"/>
      </w:r>
      <w:r>
        <w:t xml:space="preserve">    }</w:t>
      </w:r>
      <w:r>
        <w:br w:type="textWrapping"/>
      </w:r>
      <w:r>
        <w:br w:type="textWrapping"/>
      </w:r>
      <w:r>
        <w:t xml:space="preserve">    @Test</w:t>
      </w:r>
      <w:r>
        <w:br w:type="textWrapping"/>
      </w:r>
      <w:r>
        <w:t xml:space="preserve">    void testSubtract() {</w:t>
      </w:r>
      <w:r>
        <w:br w:type="textWrapping"/>
      </w:r>
      <w:r>
        <w:t xml:space="preserve">        Calculator c = new Calculator();</w:t>
      </w:r>
      <w:r>
        <w:br w:type="textWrapping"/>
      </w:r>
      <w:r>
        <w:t xml:space="preserve">        int result = c.subtract(5, 2);</w:t>
      </w:r>
      <w:r>
        <w:br w:type="textWrapping"/>
      </w:r>
      <w:r>
        <w:t xml:space="preserve">        assertEquals(3, result);</w:t>
      </w:r>
      <w:r>
        <w:br w:type="textWrapping"/>
      </w:r>
      <w:r>
        <w:t xml:space="preserve">    }</w:t>
      </w:r>
      <w:r>
        <w:br w:type="textWrapping"/>
      </w:r>
      <w:r>
        <w:t>}</w:t>
      </w:r>
      <w:r>
        <w:br w:type="textWrapping"/>
      </w:r>
    </w:p>
    <w:p w14:paraId="65396779">
      <w:pPr>
        <w:pStyle w:val="4"/>
      </w:pPr>
      <w:r>
        <w:t>Q5. Life Cycle + Annotations – Standard Answer</w:t>
      </w:r>
    </w:p>
    <w:p w14:paraId="379D93A6">
      <w:r>
        <w:t>import org.junit.jupiter.api.*;</w:t>
      </w:r>
      <w:r>
        <w:br w:type="textWrapping"/>
      </w:r>
      <w:r>
        <w:br w:type="textWrapping"/>
      </w:r>
      <w:r>
        <w:t>public class AnnotationDemoTest {</w:t>
      </w:r>
      <w:r>
        <w:br w:type="textWrapping"/>
      </w:r>
      <w:r>
        <w:br w:type="textWrapping"/>
      </w:r>
      <w:r>
        <w:t xml:space="preserve">    @BeforeAll</w:t>
      </w:r>
      <w:r>
        <w:br w:type="textWrapping"/>
      </w:r>
      <w:r>
        <w:t xml:space="preserve">    static void setupAll() {</w:t>
      </w:r>
      <w:r>
        <w:br w:type="textWrapping"/>
      </w:r>
      <w:r>
        <w:t xml:space="preserve">        System.out.println("BeforeAll");</w:t>
      </w:r>
      <w:r>
        <w:br w:type="textWrapping"/>
      </w:r>
      <w:r>
        <w:t xml:space="preserve">    }</w:t>
      </w:r>
      <w:r>
        <w:br w:type="textWrapping"/>
      </w:r>
      <w:r>
        <w:br w:type="textWrapping"/>
      </w:r>
      <w:r>
        <w:t xml:space="preserve">    @BeforeEach</w:t>
      </w:r>
      <w:r>
        <w:br w:type="textWrapping"/>
      </w:r>
      <w:r>
        <w:t xml:space="preserve">    void setupEach() {</w:t>
      </w:r>
      <w:r>
        <w:br w:type="textWrapping"/>
      </w:r>
      <w:r>
        <w:t xml:space="preserve">        System.out.println("BeforeEach");</w:t>
      </w:r>
      <w:r>
        <w:br w:type="textWrapping"/>
      </w:r>
      <w:r>
        <w:t xml:space="preserve">    }</w:t>
      </w:r>
      <w:r>
        <w:br w:type="textWrapping"/>
      </w:r>
      <w:r>
        <w:br w:type="textWrapping"/>
      </w:r>
      <w:r>
        <w:t xml:space="preserve">    @AfterEach</w:t>
      </w:r>
      <w:r>
        <w:br w:type="textWrapping"/>
      </w:r>
      <w:r>
        <w:t xml:space="preserve">    void tearDownEach() {</w:t>
      </w:r>
      <w:r>
        <w:br w:type="textWrapping"/>
      </w:r>
      <w:r>
        <w:t xml:space="preserve">        System.out.println("AfterEach");</w:t>
      </w:r>
      <w:r>
        <w:br w:type="textWrapping"/>
      </w:r>
      <w:r>
        <w:t xml:space="preserve">    }</w:t>
      </w:r>
      <w:r>
        <w:br w:type="textWrapping"/>
      </w:r>
      <w:r>
        <w:br w:type="textWrapping"/>
      </w:r>
      <w:r>
        <w:t xml:space="preserve">    @AfterAll</w:t>
      </w:r>
      <w:r>
        <w:br w:type="textWrapping"/>
      </w:r>
      <w:r>
        <w:t xml:space="preserve">    static void tearDownAll() {</w:t>
      </w:r>
      <w:r>
        <w:br w:type="textWrapping"/>
      </w:r>
      <w:r>
        <w:t xml:space="preserve">        System.out.println("AfterAll");</w:t>
      </w:r>
      <w:r>
        <w:br w:type="textWrapping"/>
      </w:r>
      <w:r>
        <w:t xml:space="preserve">    }</w:t>
      </w:r>
      <w:r>
        <w:br w:type="textWrapping"/>
      </w:r>
      <w:r>
        <w:br w:type="textWrapping"/>
      </w:r>
      <w:r>
        <w:t xml:space="preserve">    @Test</w:t>
      </w:r>
      <w:r>
        <w:br w:type="textWrapping"/>
      </w:r>
      <w:r>
        <w:t xml:space="preserve">    @DisplayName("Normal Test Execution")</w:t>
      </w:r>
      <w:r>
        <w:br w:type="textWrapping"/>
      </w:r>
      <w:r>
        <w:t xml:space="preserve">    void testNormal() {</w:t>
      </w:r>
      <w:r>
        <w:br w:type="textWrapping"/>
      </w:r>
      <w:r>
        <w:t xml:space="preserve">        System.out.println("TestNormal");</w:t>
      </w:r>
      <w:r>
        <w:br w:type="textWrapping"/>
      </w:r>
      <w:r>
        <w:t xml:space="preserve">    }</w:t>
      </w:r>
      <w:r>
        <w:br w:type="textWrapping"/>
      </w:r>
      <w:r>
        <w:br w:type="textWrapping"/>
      </w:r>
      <w:r>
        <w:t xml:space="preserve">    @RepeatedTest(2)</w:t>
      </w:r>
      <w:r>
        <w:br w:type="textWrapping"/>
      </w:r>
      <w:r>
        <w:t xml:space="preserve">    void testRepeated() {</w:t>
      </w:r>
      <w:r>
        <w:br w:type="textWrapping"/>
      </w:r>
      <w:r>
        <w:t xml:space="preserve">        System.out.println("TestRepeated");</w:t>
      </w:r>
      <w:r>
        <w:br w:type="textWrapping"/>
      </w:r>
      <w:r>
        <w:t xml:space="preserve">    }</w:t>
      </w:r>
      <w:r>
        <w:br w:type="textWrapping"/>
      </w:r>
      <w:r>
        <w:br w:type="textWrapping"/>
      </w:r>
      <w:r>
        <w:t xml:space="preserve">    @Test</w:t>
      </w:r>
      <w:r>
        <w:br w:type="textWrapping"/>
      </w:r>
      <w:r>
        <w:t xml:space="preserve">    void testException() {</w:t>
      </w:r>
      <w:r>
        <w:br w:type="textWrapping"/>
      </w:r>
      <w:r>
        <w:t xml:space="preserve">        assertThrows(ArithmeticException.class, () -&gt; {</w:t>
      </w:r>
      <w:r>
        <w:br w:type="textWrapping"/>
      </w:r>
      <w:r>
        <w:t xml:space="preserve">            int x = 1 / 0;</w:t>
      </w:r>
      <w:r>
        <w:br w:type="textWrapping"/>
      </w:r>
      <w:r>
        <w:t xml:space="preserve">        });</w:t>
      </w:r>
      <w:r>
        <w:br w:type="textWrapping"/>
      </w:r>
      <w:r>
        <w:t xml:space="preserve">    }</w:t>
      </w:r>
      <w:r>
        <w:br w:type="textWrapping"/>
      </w:r>
      <w:r>
        <w:br w:type="textWrapping"/>
      </w:r>
      <w:r>
        <w:t xml:space="preserve">    @Test</w:t>
      </w:r>
      <w:r>
        <w:br w:type="textWrapping"/>
      </w:r>
      <w:r>
        <w:t xml:space="preserve">    @Timeout(1)</w:t>
      </w:r>
      <w:r>
        <w:br w:type="textWrapping"/>
      </w:r>
      <w:r>
        <w:t xml:space="preserve">    void testWithTimeout() throws InterruptedException {</w:t>
      </w:r>
      <w:r>
        <w:br w:type="textWrapping"/>
      </w:r>
      <w:r>
        <w:t xml:space="preserve">        Thread.sleep(500);</w:t>
      </w:r>
      <w:r>
        <w:br w:type="textWrapping"/>
      </w:r>
      <w:r>
        <w:t xml:space="preserve">        System.out.println("TestWithTimeout");</w:t>
      </w:r>
      <w:r>
        <w:br w:type="textWrapping"/>
      </w:r>
      <w:r>
        <w:t xml:space="preserve">    }</w:t>
      </w:r>
      <w:r>
        <w:br w:type="textWrapping"/>
      </w:r>
      <w:r>
        <w:t>}</w:t>
      </w:r>
      <w:r>
        <w:br w:type="textWrapping"/>
      </w:r>
      <w:r>
        <w:br w:type="textWrapping"/>
      </w:r>
      <w:r>
        <w:t>Output explanation:</w:t>
      </w:r>
      <w:r>
        <w:br w:type="textWrapping"/>
      </w:r>
      <w:r>
        <w:t>• BeforeAll runs once at the beginning.</w:t>
      </w:r>
      <w:r>
        <w:br w:type="textWrapping"/>
      </w:r>
      <w:r>
        <w:t>• BeforeEach and AfterEach wrap every test execution.</w:t>
      </w:r>
      <w:r>
        <w:rPr>
          <w:rFonts w:hint="eastAsia" w:eastAsia="SimSun"/>
          <w:lang w:val="en-US" w:eastAsia="zh-CN"/>
        </w:rPr>
        <w:t xml:space="preserve"> </w:t>
      </w:r>
      <w:r>
        <w:rPr>
          <w:b/>
          <w:bCs/>
        </w:rPr>
        <w:br w:type="textWrapping"/>
      </w:r>
      <w:r>
        <w:t>• RepeatedTest executes the test body multiple times, each with its own BeforeEach/AfterEach.</w:t>
      </w:r>
      <w:r>
        <w:br w:type="textWrapping"/>
      </w:r>
      <w:r>
        <w:t>• Timeout fails the test if execution exceeds the specified duration.</w:t>
      </w:r>
      <w:r>
        <w:br w:type="textWrapping"/>
      </w:r>
      <w:r>
        <w:t>• DisplayName changes how the test is shown in reports.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B2AA4"/>
    <w:rsid w:val="197E6122"/>
    <w:rsid w:val="37A656DD"/>
    <w:rsid w:val="6BBF21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486</Words>
  <Characters>2753</Characters>
  <Lines>0</Lines>
  <Paragraphs>0</Paragraphs>
  <TotalTime>4</TotalTime>
  <ScaleCrop>false</ScaleCrop>
  <LinksUpToDate>false</LinksUpToDate>
  <CharactersWithSpaces>3415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王懿鸿</cp:lastModifiedBy>
  <dcterms:modified xsi:type="dcterms:W3CDTF">2025-11-28T08:11:30Z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eyJoZGlkIjoiMjM4ZGNiYjE4ZmY3YzZhN2Q5MjczNjkwZTA5MTgzOWEiLCJ1c2VySWQiOiIyMDI0MDEzMzMifQ==</vt:lpwstr>
  </property>
  <property fmtid="{D5CDD505-2E9C-101B-9397-08002B2CF9AE}" pid="3" name="KSOProductBuildVer">
    <vt:lpwstr>2052-12.1.0.23542</vt:lpwstr>
  </property>
  <property fmtid="{D5CDD505-2E9C-101B-9397-08002B2CF9AE}" pid="4" name="ICV">
    <vt:lpwstr>F8321D5E402A49CDBD80B944824AE22E_13</vt:lpwstr>
  </property>
</Properties>
</file>